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ACB3D">
      <w:pPr>
        <w:spacing w:line="240" w:lineRule="auto"/>
        <w:jc w:val="right"/>
        <w:rPr>
          <w:rFonts w:hint="default" w:ascii="Times New Roman" w:hAnsi="Times New Roman" w:cs="Times New Roman"/>
          <w:b/>
          <w:sz w:val="36"/>
        </w:rPr>
      </w:pPr>
      <w:r>
        <w:rPr>
          <w:rFonts w:hint="default" w:ascii="Times New Roman" w:hAnsi="Times New Roman" w:cs="Times New Roman"/>
          <w:b/>
          <w:sz w:val="36"/>
        </w:rPr>
        <w:t>AYERTEYE HENRY ARMAH</w:t>
      </w:r>
    </w:p>
    <w:p w14:paraId="7D414559">
      <w:pPr>
        <w:wordWrap w:val="0"/>
        <w:spacing w:line="240" w:lineRule="auto"/>
        <w:jc w:val="right"/>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Koforidua Technical University, Koforidua.</w:t>
      </w:r>
    </w:p>
    <w:p w14:paraId="616D4D0C">
      <w:pPr>
        <w:wordWrap w:val="0"/>
        <w:spacing w:line="240" w:lineRule="auto"/>
        <w:jc w:val="right"/>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Email: </w:t>
      </w:r>
      <w:r>
        <w:rPr>
          <w:rFonts w:hint="default" w:ascii="Times New Roman" w:hAnsi="Times New Roman" w:cs="Times New Roman"/>
          <w:b w:val="0"/>
          <w:bCs/>
          <w:sz w:val="24"/>
          <w:szCs w:val="24"/>
          <w:lang w:val="en-US"/>
        </w:rPr>
        <w:fldChar w:fldCharType="begin"/>
      </w:r>
      <w:r>
        <w:rPr>
          <w:rFonts w:hint="default" w:ascii="Times New Roman" w:hAnsi="Times New Roman" w:cs="Times New Roman"/>
          <w:b w:val="0"/>
          <w:bCs/>
          <w:sz w:val="24"/>
          <w:szCs w:val="24"/>
          <w:lang w:val="en-US"/>
        </w:rPr>
        <w:instrText xml:space="preserve"> HYPERLINK "mailto:henryarmahayerteye@gmail.com" </w:instrText>
      </w:r>
      <w:r>
        <w:rPr>
          <w:rFonts w:hint="default" w:ascii="Times New Roman" w:hAnsi="Times New Roman" w:cs="Times New Roman"/>
          <w:b w:val="0"/>
          <w:bCs/>
          <w:sz w:val="24"/>
          <w:szCs w:val="24"/>
          <w:lang w:val="en-US"/>
        </w:rPr>
        <w:fldChar w:fldCharType="separate"/>
      </w:r>
      <w:r>
        <w:rPr>
          <w:rStyle w:val="20"/>
          <w:rFonts w:hint="default" w:ascii="Times New Roman" w:hAnsi="Times New Roman" w:cs="Times New Roman"/>
          <w:b w:val="0"/>
          <w:bCs/>
          <w:sz w:val="24"/>
          <w:szCs w:val="24"/>
          <w:lang w:val="en-US"/>
        </w:rPr>
        <w:t>henryarmahayerteye@gmail.com</w:t>
      </w:r>
      <w:r>
        <w:rPr>
          <w:rFonts w:hint="default" w:ascii="Times New Roman" w:hAnsi="Times New Roman" w:cs="Times New Roman"/>
          <w:b w:val="0"/>
          <w:bCs/>
          <w:sz w:val="24"/>
          <w:szCs w:val="24"/>
          <w:lang w:val="en-US"/>
        </w:rPr>
        <w:fldChar w:fldCharType="end"/>
      </w:r>
    </w:p>
    <w:p w14:paraId="68045A8B">
      <w:pPr>
        <w:wordWrap w:val="0"/>
        <w:spacing w:line="240" w:lineRule="auto"/>
        <w:jc w:val="right"/>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Phone: +233 53 279 0567/ +233 20 389 3412</w:t>
      </w:r>
    </w:p>
    <w:p w14:paraId="79580BB7">
      <w:pPr>
        <w:pStyle w:val="2"/>
        <w:spacing w:line="480" w:lineRule="auto"/>
        <w:jc w:val="both"/>
        <w:rPr>
          <w:rFonts w:hint="default" w:ascii="Times New Roman" w:hAnsi="Times New Roman" w:cs="Times New Roman"/>
          <w:sz w:val="28"/>
        </w:rPr>
      </w:pPr>
      <w:r>
        <w:rPr>
          <w:rFonts w:hint="default" w:ascii="Times New Roman" w:hAnsi="Times New Roman" w:cs="Times New Roman"/>
          <w:sz w:val="28"/>
        </w:rPr>
        <w:drawing>
          <wp:inline distT="0" distB="0" distL="114300" distR="114300">
            <wp:extent cx="2002155" cy="2002155"/>
            <wp:effectExtent l="0" t="0" r="4445" b="4445"/>
            <wp:docPr id="1" name="Picture 1" descr="2026-07-13 11:38:15.769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7-13 11:38:15.769000 PM"/>
                    <pic:cNvPicPr>
                      <a:picLocks noChangeAspect="1"/>
                    </pic:cNvPicPr>
                  </pic:nvPicPr>
                  <pic:blipFill>
                    <a:blip r:embed="rId6"/>
                    <a:stretch>
                      <a:fillRect/>
                    </a:stretch>
                  </pic:blipFill>
                  <pic:spPr>
                    <a:xfrm>
                      <a:off x="0" y="0"/>
                      <a:ext cx="2002155" cy="2002155"/>
                    </a:xfrm>
                    <a:prstGeom prst="rect">
                      <a:avLst/>
                    </a:prstGeom>
                  </pic:spPr>
                </pic:pic>
              </a:graphicData>
            </a:graphic>
          </wp:inline>
        </w:drawing>
      </w:r>
    </w:p>
    <w:p w14:paraId="7EA1566E">
      <w:pPr>
        <w:pStyle w:val="2"/>
        <w:spacing w:line="480" w:lineRule="auto"/>
        <w:rPr>
          <w:rFonts w:hint="default" w:ascii="Times New Roman" w:hAnsi="Times New Roman" w:cs="Times New Roman"/>
        </w:rPr>
      </w:pPr>
      <w:r>
        <w:rPr>
          <w:rFonts w:hint="default" w:ascii="Times New Roman" w:hAnsi="Times New Roman" w:cs="Times New Roman"/>
          <w:sz w:val="28"/>
        </w:rPr>
        <w:t>PROFESSIONAL SUMMARY</w:t>
      </w:r>
    </w:p>
    <w:p w14:paraId="4F0BA5E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Dedicated and detail-oriented Computer Network Management student with hands-on experience in network support, troubleshooting, system maintenance, and IT operations. Skilled in </w:t>
      </w:r>
      <w:r>
        <w:rPr>
          <w:rFonts w:hint="default" w:ascii="Times New Roman" w:hAnsi="Times New Roman" w:cs="Times New Roman"/>
          <w:sz w:val="24"/>
          <w:szCs w:val="24"/>
          <w:lang w:val="en-US"/>
        </w:rPr>
        <w:t>web development (HTML, CSS, PHP</w:t>
      </w:r>
      <w:bookmarkStart w:id="0" w:name="_GoBack"/>
      <w:bookmarkEnd w:id="0"/>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computer networking concepts, technical support, and problem-solving through academic projects and internship experience. Adept at configuring and maintaining computer systems, supporting users with technical issues, and working collaboratively in team environments. Eager to contribute to secure, efficient, and technology-driven organizations.</w:t>
      </w:r>
    </w:p>
    <w:p w14:paraId="1ADF26CC">
      <w:pPr>
        <w:pStyle w:val="2"/>
        <w:spacing w:line="480" w:lineRule="auto"/>
        <w:rPr>
          <w:rFonts w:hint="default" w:ascii="Times New Roman" w:hAnsi="Times New Roman" w:cs="Times New Roman"/>
        </w:rPr>
      </w:pPr>
      <w:r>
        <w:rPr>
          <w:rFonts w:hint="default" w:ascii="Times New Roman" w:hAnsi="Times New Roman" w:cs="Times New Roman"/>
          <w:sz w:val="28"/>
        </w:rPr>
        <w:t>SKILLS PROFILE</w:t>
      </w:r>
    </w:p>
    <w:p w14:paraId="22A0BE4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t>HTML, CSS, PHP, Networking</w:t>
      </w:r>
    </w:p>
    <w:p w14:paraId="04A69F4B">
      <w:pPr>
        <w:pStyle w:val="24"/>
        <w:numPr>
          <w:ilvl w:val="0"/>
          <w:numId w:val="1"/>
        </w:numPr>
        <w:tabs>
          <w:tab w:val="clear" w:pos="360"/>
        </w:tabs>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Strong communication and interpersonal skills</w:t>
      </w:r>
    </w:p>
    <w:p w14:paraId="27D67DC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Knowledge of computer networking concepts and network configuration</w:t>
      </w:r>
    </w:p>
    <w:p w14:paraId="2C903B1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Basic troubleshooting and technical support skills</w:t>
      </w:r>
    </w:p>
    <w:p w14:paraId="1719D3A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Familiarity with network security principles and system maintenance</w:t>
      </w:r>
    </w:p>
    <w:p w14:paraId="37049D8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Proficient in Microsoft Office Suite (Word, Excel, and PowerPoint)</w:t>
      </w:r>
    </w:p>
    <w:p w14:paraId="5475B6C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Analytical and problem-solving skills</w:t>
      </w:r>
    </w:p>
    <w:p w14:paraId="4F28B9E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 documentation, and report writing skills</w:t>
      </w:r>
    </w:p>
    <w:p w14:paraId="7E6E7D9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Ability to work under pressure and adapt to new technologies</w:t>
      </w:r>
    </w:p>
    <w:p w14:paraId="136612A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Time management and organizational skills</w:t>
      </w:r>
    </w:p>
    <w:p w14:paraId="1A64BE0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Team player with a collaborative mindset</w:t>
      </w:r>
    </w:p>
    <w:p w14:paraId="62DC23CA">
      <w:pPr>
        <w:pStyle w:val="2"/>
        <w:spacing w:line="480" w:lineRule="auto"/>
        <w:rPr>
          <w:rFonts w:hint="default" w:ascii="Times New Roman" w:hAnsi="Times New Roman" w:cs="Times New Roman"/>
        </w:rPr>
      </w:pPr>
      <w:r>
        <w:rPr>
          <w:rFonts w:hint="default" w:ascii="Times New Roman" w:hAnsi="Times New Roman" w:cs="Times New Roman"/>
          <w:sz w:val="28"/>
        </w:rPr>
        <w:t>EDUCATION</w:t>
      </w:r>
    </w:p>
    <w:p w14:paraId="104A95A2">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HND, Computer Network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Koforidua Technical University</w:t>
      </w:r>
      <w:r>
        <w:rPr>
          <w:rFonts w:hint="default" w:ascii="Times New Roman" w:hAnsi="Times New Roman" w:cs="Times New Roman"/>
          <w:sz w:val="24"/>
          <w:szCs w:val="24"/>
        </w:rPr>
        <w:br w:type="textWrapping"/>
      </w:r>
      <w:r>
        <w:rPr>
          <w:rFonts w:hint="default" w:ascii="Times New Roman" w:hAnsi="Times New Roman" w:cs="Times New Roman"/>
          <w:sz w:val="24"/>
          <w:szCs w:val="24"/>
        </w:rPr>
        <w:t>2024 – Present</w:t>
      </w:r>
    </w:p>
    <w:p w14:paraId="35FA5C8E">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West African Senior School Certificate Examination (WASSCE)</w:t>
      </w:r>
      <w:r>
        <w:rPr>
          <w:rFonts w:hint="default" w:ascii="Times New Roman" w:hAnsi="Times New Roman" w:cs="Times New Roman"/>
          <w:sz w:val="24"/>
          <w:szCs w:val="24"/>
        </w:rPr>
        <w:br w:type="textWrapping"/>
      </w:r>
      <w:r>
        <w:rPr>
          <w:rFonts w:hint="default" w:ascii="Times New Roman" w:hAnsi="Times New Roman" w:cs="Times New Roman"/>
          <w:sz w:val="24"/>
          <w:szCs w:val="24"/>
        </w:rPr>
        <w:t>Koforidua Senior High Technical School</w:t>
      </w:r>
      <w:r>
        <w:rPr>
          <w:rFonts w:hint="default" w:ascii="Times New Roman" w:hAnsi="Times New Roman" w:cs="Times New Roman"/>
          <w:sz w:val="24"/>
          <w:szCs w:val="24"/>
        </w:rPr>
        <w:br w:type="textWrapping"/>
      </w:r>
      <w:r>
        <w:rPr>
          <w:rFonts w:hint="default" w:ascii="Times New Roman" w:hAnsi="Times New Roman" w:cs="Times New Roman"/>
          <w:sz w:val="24"/>
          <w:szCs w:val="24"/>
        </w:rPr>
        <w:t>2021 – 2023</w:t>
      </w:r>
    </w:p>
    <w:p w14:paraId="4C211188">
      <w:pPr>
        <w:pStyle w:val="2"/>
        <w:spacing w:line="480" w:lineRule="auto"/>
        <w:rPr>
          <w:rFonts w:hint="default" w:ascii="Times New Roman" w:hAnsi="Times New Roman" w:cs="Times New Roman"/>
        </w:rPr>
      </w:pPr>
      <w:r>
        <w:rPr>
          <w:rFonts w:hint="default" w:ascii="Times New Roman" w:hAnsi="Times New Roman" w:cs="Times New Roman"/>
          <w:sz w:val="28"/>
        </w:rPr>
        <w:t>PROFESSIONAL EXPERIENCE</w:t>
      </w:r>
    </w:p>
    <w:p w14:paraId="784FDB6F">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IT Intern</w:t>
      </w:r>
      <w:r>
        <w:rPr>
          <w:rFonts w:hint="default" w:ascii="Times New Roman" w:hAnsi="Times New Roman" w:cs="Times New Roman"/>
          <w:sz w:val="24"/>
          <w:szCs w:val="24"/>
        </w:rPr>
        <w:br w:type="textWrapping"/>
      </w:r>
      <w:r>
        <w:rPr>
          <w:rFonts w:hint="default" w:ascii="Times New Roman" w:hAnsi="Times New Roman" w:cs="Times New Roman"/>
          <w:sz w:val="24"/>
          <w:szCs w:val="24"/>
        </w:rPr>
        <w:t>Nsawam Government Hospital</w:t>
      </w:r>
      <w:r>
        <w:rPr>
          <w:rFonts w:hint="default" w:ascii="Times New Roman" w:hAnsi="Times New Roman" w:cs="Times New Roman"/>
          <w:sz w:val="24"/>
          <w:szCs w:val="24"/>
        </w:rPr>
        <w:br w:type="textWrapping"/>
      </w:r>
      <w:r>
        <w:rPr>
          <w:rFonts w:hint="default" w:ascii="Times New Roman" w:hAnsi="Times New Roman" w:cs="Times New Roman"/>
          <w:sz w:val="24"/>
          <w:szCs w:val="24"/>
        </w:rPr>
        <w:t>First &amp; Second Year Internship</w:t>
      </w:r>
    </w:p>
    <w:p w14:paraId="249C0D0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Assisted in troubleshooting basic computer and network-related issues</w:t>
      </w:r>
    </w:p>
    <w:p w14:paraId="273816C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Supported the installation and maintenance of computer systems and peripherals</w:t>
      </w:r>
    </w:p>
    <w:p w14:paraId="68F3241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Helped configure and monitor network devices and systems</w:t>
      </w:r>
    </w:p>
    <w:p w14:paraId="48AB0AD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Assisted users with technical support and software-related issues</w:t>
      </w:r>
    </w:p>
    <w:p w14:paraId="0140D41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Performed system updates, data backup, and routine maintenance tasks</w:t>
      </w:r>
    </w:p>
    <w:p w14:paraId="302606B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Worked with the IT team to ensure smooth daily operations of computer systems</w:t>
      </w:r>
    </w:p>
    <w:p w14:paraId="66769CC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Developed practical knowledge in networking, hardware maintenance, and IT support procedures</w:t>
      </w:r>
    </w:p>
    <w:p w14:paraId="6EBA45F3">
      <w:pPr>
        <w:pStyle w:val="24"/>
        <w:numPr>
          <w:numId w:val="0"/>
        </w:numPr>
        <w:spacing w:after="200" w:line="480" w:lineRule="auto"/>
        <w:contextualSpacing/>
        <w:rPr>
          <w:rFonts w:hint="default" w:ascii="Times New Roman" w:hAnsi="Times New Roman" w:cs="Times New Roman"/>
        </w:rPr>
      </w:pPr>
    </w:p>
    <w:p w14:paraId="0FC046EB">
      <w:pPr>
        <w:pStyle w:val="24"/>
        <w:numPr>
          <w:numId w:val="0"/>
        </w:numPr>
        <w:spacing w:after="200" w:line="480" w:lineRule="auto"/>
        <w:contextualSpacing/>
        <w:rPr>
          <w:rFonts w:hint="default" w:ascii="Times New Roman" w:hAnsi="Times New Roman" w:cs="Times New Roman"/>
          <w:b/>
          <w:bCs/>
          <w:color w:val="376092" w:themeColor="accent1" w:themeShade="BF"/>
          <w:sz w:val="28"/>
          <w:szCs w:val="28"/>
          <w:lang w:val="en-US"/>
        </w:rPr>
      </w:pPr>
      <w:r>
        <w:rPr>
          <w:rFonts w:hint="default" w:ascii="Times New Roman" w:hAnsi="Times New Roman" w:cs="Times New Roman"/>
          <w:b/>
          <w:bCs/>
          <w:color w:val="376092" w:themeColor="accent1" w:themeShade="BF"/>
          <w:sz w:val="28"/>
          <w:szCs w:val="28"/>
          <w:lang w:val="en-US"/>
        </w:rPr>
        <w:t>PROJECT</w:t>
      </w:r>
    </w:p>
    <w:p w14:paraId="523C8BFA">
      <w:pPr>
        <w:pStyle w:val="24"/>
        <w:bidi w:val="0"/>
        <w:ind w:left="360" w:leftChars="0" w:hanging="36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Web-Based Classroom Status Management System</w:t>
      </w:r>
    </w:p>
    <w:p w14:paraId="23D1C3BC">
      <w:pPr>
        <w:pStyle w:val="2"/>
        <w:spacing w:line="480" w:lineRule="auto"/>
        <w:rPr>
          <w:rFonts w:hint="default" w:ascii="Times New Roman" w:hAnsi="Times New Roman" w:cs="Times New Roman"/>
        </w:rPr>
      </w:pPr>
      <w:r>
        <w:rPr>
          <w:rFonts w:hint="default" w:ascii="Times New Roman" w:hAnsi="Times New Roman" w:cs="Times New Roman"/>
          <w:sz w:val="28"/>
        </w:rPr>
        <w:t>REFERENCE</w:t>
      </w:r>
    </w:p>
    <w:p w14:paraId="699EFAFD">
      <w:pPr>
        <w:spacing w:line="480" w:lineRule="auto"/>
        <w:rPr>
          <w:rFonts w:hint="default" w:ascii="Times New Roman" w:hAnsi="Times New Roman" w:cs="Times New Roman"/>
          <w:sz w:val="24"/>
          <w:szCs w:val="24"/>
        </w:rPr>
      </w:pPr>
      <w:r>
        <w:rPr>
          <w:rFonts w:hint="default" w:ascii="Times New Roman" w:hAnsi="Times New Roman" w:cs="Times New Roman"/>
          <w:b/>
          <w:sz w:val="24"/>
          <w:szCs w:val="24"/>
        </w:rPr>
        <w:t>Mr. Anane Edmund</w:t>
      </w:r>
      <w:r>
        <w:rPr>
          <w:rFonts w:hint="default" w:ascii="Times New Roman" w:hAnsi="Times New Roman" w:cs="Times New Roman"/>
          <w:sz w:val="24"/>
          <w:szCs w:val="24"/>
        </w:rPr>
        <w:br w:type="textWrapping"/>
      </w:r>
      <w:r>
        <w:rPr>
          <w:rFonts w:hint="default" w:ascii="Times New Roman" w:hAnsi="Times New Roman" w:cs="Times New Roman"/>
          <w:sz w:val="24"/>
          <w:szCs w:val="24"/>
        </w:rPr>
        <w:t>Assistant IT Manager</w:t>
      </w:r>
      <w:r>
        <w:rPr>
          <w:rFonts w:hint="default" w:ascii="Times New Roman" w:hAnsi="Times New Roman" w:cs="Times New Roman"/>
          <w:sz w:val="24"/>
          <w:szCs w:val="24"/>
        </w:rPr>
        <w:br w:type="textWrapping"/>
      </w:r>
      <w:r>
        <w:rPr>
          <w:rFonts w:hint="default" w:ascii="Times New Roman" w:hAnsi="Times New Roman" w:cs="Times New Roman"/>
          <w:sz w:val="24"/>
          <w:szCs w:val="24"/>
        </w:rPr>
        <w:t>Nsawam Government Hospital</w:t>
      </w:r>
      <w:r>
        <w:rPr>
          <w:rFonts w:hint="default" w:ascii="Times New Roman" w:hAnsi="Times New Roman" w:cs="Times New Roman"/>
          <w:sz w:val="24"/>
          <w:szCs w:val="24"/>
        </w:rPr>
        <w:br w:type="textWrapping"/>
      </w:r>
      <w:r>
        <w:rPr>
          <w:rFonts w:hint="default" w:ascii="Times New Roman" w:hAnsi="Times New Roman" w:cs="Times New Roman"/>
          <w:sz w:val="24"/>
          <w:szCs w:val="24"/>
        </w:rPr>
        <w:t>Phone: 0542600169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hnschrift Light">
    <w:panose1 w:val="020B0502040204020203"/>
    <w:charset w:val="00"/>
    <w:family w:val="auto"/>
    <w:pitch w:val="default"/>
    <w:sig w:usb0="A00002C7" w:usb1="00000002" w:usb2="00000000" w:usb3="00000000" w:csb0="2000019F" w:csb1="00000000"/>
  </w:font>
  <w:font w:name="Verdana">
    <w:panose1 w:val="020B0604030504040204"/>
    <w:charset w:val="00"/>
    <w:family w:val="auto"/>
    <w:pitch w:val="default"/>
    <w:sig w:usb0="A00006FF" w:usb1="4000205B" w:usb2="00000010" w:usb3="00000000" w:csb0="2000019F" w:csb1="00000000"/>
  </w:font>
  <w:font w:name="Sylfaen">
    <w:panose1 w:val="010A0502050306030303"/>
    <w:charset w:val="00"/>
    <w:family w:val="auto"/>
    <w:pitch w:val="default"/>
    <w:sig w:usb0="04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561E6D"/>
    <w:rsid w:val="650C7C3B"/>
    <w:rsid w:val="68D240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customStyle="1"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customStyle="1"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138</Words>
  <Characters>1029</Characters>
  <Lines>0</Lines>
  <Paragraphs>0</Paragraphs>
  <TotalTime>14</TotalTime>
  <ScaleCrop>false</ScaleCrop>
  <LinksUpToDate>false</LinksUpToDate>
  <CharactersWithSpaces>1152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1boak</cp:lastModifiedBy>
  <dcterms:modified xsi:type="dcterms:W3CDTF">2026-07-13T23:55:13Z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8285E24D37BFBC49EE75556A7D31A184_31</vt:lpwstr>
  </property>
  <property fmtid="{D5CDD505-2E9C-101B-9397-08002B2CF9AE}" pid="3" name="KSOProductBuildVer">
    <vt:lpwstr>1033-12.1.0.26880</vt:lpwstr>
  </property>
  <property fmtid="{D5CDD505-2E9C-101B-9397-08002B2CF9AE}" pid="4" name="KSOTemplateDocerSaveRecord">
    <vt:lpwstr>eyJoZGlkIjoiZjA5NTVhODE4YmZiMWFiZTQ0YzRlMWY0M2QzZGRmYjAifQ==</vt:lpwstr>
  </property>
</Properties>
</file>